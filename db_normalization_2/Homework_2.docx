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D85BAE" w:rsidRPr="00275A27" w:rsidRDefault="00CD584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Гузовский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Евгений</w:t>
      </w:r>
      <w:bookmarkStart w:id="0" w:name="_GoBack"/>
      <w:bookmarkEnd w:id="0"/>
    </w:p>
    <w:p w:rsidR="00D85BAE" w:rsidRPr="00275A27" w:rsidRDefault="00D85B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275A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1: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Выбор Сценария </w:t>
      </w:r>
    </w:p>
    <w:p w:rsidR="00D85BAE" w:rsidRDefault="00417BFA" w:rsidP="00275A27">
      <w:pPr>
        <w:rPr>
          <w:rFonts w:ascii="Times New Roman" w:hAnsi="Times New Roman" w:cs="Times New Roman"/>
          <w:sz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Для данной работы выбран сценарий: </w:t>
      </w:r>
      <w:r w:rsidR="00275A27" w:rsidRPr="00275A27">
        <w:rPr>
          <w:rFonts w:ascii="Times New Roman" w:hAnsi="Times New Roman" w:cs="Times New Roman"/>
          <w:sz w:val="28"/>
          <w:lang w:val="ru-RU"/>
        </w:rPr>
        <w:t>Система высшего образования: Студенты, предметы, преподаватели, расписание и т. д.</w:t>
      </w:r>
    </w:p>
    <w:p w:rsidR="00275A27" w:rsidRPr="00275A27" w:rsidRDefault="00275A27" w:rsidP="00275A27">
      <w:pPr>
        <w:rPr>
          <w:rFonts w:ascii="Times New Roman" w:hAnsi="Times New Roman" w:cs="Times New Roman"/>
          <w:sz w:val="40"/>
          <w:szCs w:val="28"/>
          <w:lang w:val="ru-RU"/>
        </w:rPr>
      </w:pP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275A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2: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Базы Данных и Документация </w:t>
      </w:r>
    </w:p>
    <w:p w:rsidR="00D85BAE" w:rsidRPr="00275A27" w:rsidRDefault="00417B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Идентификация Сущностей и Атрибутов: 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75A27">
        <w:rPr>
          <w:rFonts w:ascii="Times New Roman" w:hAnsi="Times New Roman" w:cs="Times New Roman"/>
          <w:sz w:val="28"/>
          <w:szCs w:val="28"/>
        </w:rPr>
        <w:t>Students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Преподаватели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75A27">
        <w:rPr>
          <w:rFonts w:ascii="Times New Roman" w:hAnsi="Times New Roman" w:cs="Times New Roman"/>
          <w:sz w:val="28"/>
          <w:szCs w:val="28"/>
        </w:rPr>
        <w:t>Teachers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Расписание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75A27">
        <w:rPr>
          <w:rFonts w:ascii="Times New Roman" w:hAnsi="Times New Roman" w:cs="Times New Roman"/>
          <w:sz w:val="28"/>
          <w:szCs w:val="28"/>
        </w:rPr>
        <w:t>Schedule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Группы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75A27">
        <w:rPr>
          <w:rFonts w:ascii="Times New Roman" w:hAnsi="Times New Roman" w:cs="Times New Roman"/>
          <w:sz w:val="28"/>
          <w:szCs w:val="28"/>
        </w:rPr>
        <w:t>Groups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Предметы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75A27">
        <w:rPr>
          <w:rFonts w:ascii="Times New Roman" w:hAnsi="Times New Roman" w:cs="Times New Roman"/>
          <w:sz w:val="28"/>
          <w:szCs w:val="28"/>
        </w:rPr>
        <w:t>Subjects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275A27" w:rsidRDefault="00275A2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85BAE" w:rsidRPr="00275A27" w:rsidRDefault="00417B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Проектирование Таблиц: 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Table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75A27">
        <w:rPr>
          <w:rFonts w:ascii="Times New Roman" w:hAnsi="Times New Roman" w:cs="Times New Roman"/>
          <w:sz w:val="28"/>
          <w:szCs w:val="28"/>
        </w:rPr>
        <w:t>Students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○ </w:t>
      </w:r>
      <w:r>
        <w:rPr>
          <w:rFonts w:ascii="Times New Roman" w:hAnsi="Times New Roman" w:cs="Times New Roman"/>
          <w:sz w:val="28"/>
          <w:szCs w:val="28"/>
        </w:rPr>
        <w:t>Description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: Хранит информацию о студентах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○ Attributes: 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&lt;&lt;PK, AI&gt;&gt; --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first_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varchar(50) &lt;&lt;not null&gt;&gt;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last_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varchar(50) &lt;&lt;not null&gt;&gt;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■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group_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varchar(20) &lt;&lt;not null, FK&gt;&gt;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■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birth_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date &lt;&lt;not null&gt;&gt;</w:t>
      </w:r>
    </w:p>
    <w:p w:rsidR="00D85BAE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■ 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email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varchar(100) &lt;&lt;not null, unique&gt;&gt;</w:t>
      </w:r>
    </w:p>
    <w:p w:rsidR="00174257" w:rsidRDefault="00174257">
      <w:pPr>
        <w:rPr>
          <w:rFonts w:ascii="Times New Roman" w:hAnsi="Times New Roman" w:cs="Times New Roman"/>
          <w:sz w:val="28"/>
          <w:szCs w:val="28"/>
        </w:rPr>
      </w:pPr>
    </w:p>
    <w:p w:rsidR="00D85BAE" w:rsidRPr="00CD584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584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Table</w:t>
      </w:r>
      <w:r w:rsidRPr="00CD58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CD584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75A27">
        <w:rPr>
          <w:rFonts w:ascii="Times New Roman" w:hAnsi="Times New Roman" w:cs="Times New Roman"/>
          <w:sz w:val="28"/>
          <w:szCs w:val="28"/>
        </w:rPr>
        <w:t>Teachers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○ </w:t>
      </w:r>
      <w:r>
        <w:rPr>
          <w:rFonts w:ascii="Times New Roman" w:hAnsi="Times New Roman" w:cs="Times New Roman"/>
          <w:sz w:val="28"/>
          <w:szCs w:val="28"/>
        </w:rPr>
        <w:t>Description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>: Содержит информацию о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б преподавателях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○ Attributes: 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teacher_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&lt;&lt;PK, AI&gt;&gt; --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first_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varchar(50) &lt;&lt;not null&gt;&gt;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last_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varchar(50) &lt;&lt;not null&gt;&gt;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academic_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varchar(50)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subject_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&lt;&lt;FK&gt;&gt;</w:t>
      </w:r>
    </w:p>
    <w:p w:rsid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■ 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email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varchar(100) &lt;&lt;not null, unique&gt;&gt;</w:t>
      </w:r>
    </w:p>
    <w:p w:rsid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</w:p>
    <w:p w:rsidR="00D85BAE" w:rsidRDefault="00417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Table Name: </w:t>
      </w:r>
      <w:r w:rsidR="00174257">
        <w:rPr>
          <w:rFonts w:ascii="Times New Roman" w:hAnsi="Times New Roman" w:cs="Times New Roman"/>
          <w:sz w:val="28"/>
          <w:szCs w:val="28"/>
        </w:rPr>
        <w:t>Schedule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○ Description: </w:t>
      </w:r>
      <w:proofErr w:type="spellStart"/>
      <w:r>
        <w:rPr>
          <w:rFonts w:ascii="Times New Roman" w:hAnsi="Times New Roman" w:cs="Times New Roman"/>
          <w:sz w:val="28"/>
          <w:szCs w:val="28"/>
        </w:rPr>
        <w:t>Хранит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 </w:t>
      </w:r>
      <w:r w:rsidR="00174257">
        <w:rPr>
          <w:rFonts w:ascii="Times New Roman" w:hAnsi="Times New Roman" w:cs="Times New Roman"/>
          <w:sz w:val="28"/>
          <w:szCs w:val="28"/>
          <w:lang w:val="ru-RU"/>
        </w:rPr>
        <w:t>расписании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○ Attributes: 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schedule_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&lt;&lt;PK, AI&gt;&gt; --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subject_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&lt;&lt;not null, FK&gt;&gt;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group_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varchar(20) &lt;&lt;not null, FK&gt;&gt;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room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varchar(20) &lt;&lt;not null&gt;&gt;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■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day_of_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week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varchar(10) &lt;&lt;not null, check: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day_of_week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IN ('Monday', 'Tuesday', 'Wednesday', 'Thursday', 'Friday', 'Saturday', 'Sunday')&gt;&gt;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 w:rsidRPr="0017425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time &lt;&lt;not null&gt;&gt;</w:t>
      </w:r>
    </w:p>
    <w:p w:rsid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end_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time &lt;&lt;not null, check: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end_time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>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</w:p>
    <w:p w:rsidR="00D85BAE" w:rsidRPr="00174257" w:rsidRDefault="00417BFA">
      <w:pPr>
        <w:rPr>
          <w:rFonts w:ascii="Times New Roman" w:hAnsi="Times New Roman" w:cs="Times New Roman"/>
          <w:sz w:val="28"/>
          <w:szCs w:val="28"/>
        </w:rPr>
      </w:pPr>
      <w:r w:rsidRPr="00174257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Table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174257">
        <w:rPr>
          <w:rFonts w:ascii="Times New Roman" w:hAnsi="Times New Roman" w:cs="Times New Roman"/>
          <w:sz w:val="28"/>
          <w:szCs w:val="28"/>
        </w:rPr>
        <w:t xml:space="preserve">: </w:t>
      </w:r>
      <w:r w:rsidR="00174257">
        <w:rPr>
          <w:rFonts w:ascii="Times New Roman" w:hAnsi="Times New Roman" w:cs="Times New Roman"/>
          <w:sz w:val="28"/>
          <w:szCs w:val="28"/>
        </w:rPr>
        <w:t>Subjects</w:t>
      </w:r>
    </w:p>
    <w:p w:rsidR="00D85BAE" w:rsidRPr="00174257" w:rsidRDefault="00417BFA">
      <w:pPr>
        <w:rPr>
          <w:rFonts w:ascii="Times New Roman" w:hAnsi="Times New Roman" w:cs="Times New Roman"/>
          <w:sz w:val="28"/>
          <w:szCs w:val="28"/>
        </w:rPr>
      </w:pPr>
      <w:r w:rsidRPr="00174257">
        <w:rPr>
          <w:rFonts w:ascii="Times New Roman" w:hAnsi="Times New Roman" w:cs="Times New Roman"/>
          <w:sz w:val="28"/>
          <w:szCs w:val="28"/>
        </w:rPr>
        <w:t xml:space="preserve">○ </w:t>
      </w:r>
      <w:r>
        <w:rPr>
          <w:rFonts w:ascii="Times New Roman" w:hAnsi="Times New Roman" w:cs="Times New Roman"/>
          <w:sz w:val="28"/>
          <w:szCs w:val="28"/>
        </w:rPr>
        <w:t>Description</w:t>
      </w:r>
      <w:r w:rsidRPr="00174257">
        <w:rPr>
          <w:rFonts w:ascii="Times New Roman" w:hAnsi="Times New Roman" w:cs="Times New Roman"/>
          <w:sz w:val="28"/>
          <w:szCs w:val="28"/>
        </w:rPr>
        <w:t xml:space="preserve">: </w:t>
      </w:r>
      <w:r w:rsidR="00174257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174257" w:rsidRPr="00174257">
        <w:rPr>
          <w:rFonts w:ascii="Times New Roman" w:hAnsi="Times New Roman" w:cs="Times New Roman"/>
          <w:sz w:val="28"/>
          <w:szCs w:val="28"/>
        </w:rPr>
        <w:t xml:space="preserve"> </w:t>
      </w:r>
      <w:r w:rsidR="00174257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174257" w:rsidRPr="00174257">
        <w:rPr>
          <w:rFonts w:ascii="Times New Roman" w:hAnsi="Times New Roman" w:cs="Times New Roman"/>
          <w:sz w:val="28"/>
          <w:szCs w:val="28"/>
        </w:rPr>
        <w:t xml:space="preserve"> </w:t>
      </w:r>
      <w:r w:rsidR="00174257">
        <w:rPr>
          <w:rFonts w:ascii="Times New Roman" w:hAnsi="Times New Roman" w:cs="Times New Roman"/>
          <w:sz w:val="28"/>
          <w:szCs w:val="28"/>
          <w:lang w:val="ru-RU"/>
        </w:rPr>
        <w:t>предметах</w:t>
      </w:r>
      <w:r w:rsidRPr="00174257">
        <w:rPr>
          <w:rFonts w:ascii="Times New Roman" w:hAnsi="Times New Roman" w:cs="Times New Roman"/>
          <w:sz w:val="28"/>
          <w:szCs w:val="28"/>
        </w:rPr>
        <w:t>.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○ Attributes: 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17425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subject_</w:t>
      </w:r>
      <w:proofErr w:type="gramStart"/>
      <w:r w:rsidRPr="001742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74257">
        <w:rPr>
          <w:rFonts w:ascii="Times New Roman" w:hAnsi="Times New Roman" w:cs="Times New Roman"/>
          <w:sz w:val="28"/>
          <w:szCs w:val="28"/>
        </w:rPr>
        <w:t xml:space="preserve"> &lt;&lt;PK, AI&gt;&gt; --</w:t>
      </w:r>
    </w:p>
    <w:p w:rsidR="00174257" w:rsidRPr="00174257" w:rsidRDefault="00777421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777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257" w:rsidRPr="00174257">
        <w:rPr>
          <w:rFonts w:ascii="Times New Roman" w:hAnsi="Times New Roman" w:cs="Times New Roman"/>
          <w:sz w:val="28"/>
          <w:szCs w:val="28"/>
        </w:rPr>
        <w:t>subject_</w:t>
      </w:r>
      <w:proofErr w:type="gramStart"/>
      <w:r w:rsidR="00174257"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varchar(100) &lt;&lt;not null, unique&gt;&gt;</w:t>
      </w:r>
    </w:p>
    <w:p w:rsidR="00174257" w:rsidRPr="00174257" w:rsidRDefault="00777421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77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74257" w:rsidRPr="00174257">
        <w:rPr>
          <w:rFonts w:ascii="Times New Roman" w:hAnsi="Times New Roman" w:cs="Times New Roman"/>
          <w:sz w:val="28"/>
          <w:szCs w:val="28"/>
        </w:rPr>
        <w:t>credits :</w:t>
      </w:r>
      <w:proofErr w:type="gram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257"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&lt;&lt;not null, check: credits &gt; 0&gt;&gt;</w:t>
      </w:r>
    </w:p>
    <w:p w:rsidR="00174257" w:rsidRDefault="00777421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777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257" w:rsidRPr="00174257">
        <w:rPr>
          <w:rFonts w:ascii="Times New Roman" w:hAnsi="Times New Roman" w:cs="Times New Roman"/>
          <w:sz w:val="28"/>
          <w:szCs w:val="28"/>
        </w:rPr>
        <w:t>teacher_</w:t>
      </w:r>
      <w:proofErr w:type="gramStart"/>
      <w:r w:rsidR="00174257" w:rsidRPr="0017425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257" w:rsidRPr="0017425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&lt;&lt;FK&gt;&gt;</w:t>
      </w:r>
    </w:p>
    <w:p w:rsidR="00174257" w:rsidRP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</w:p>
    <w:p w:rsidR="00D85BAE" w:rsidRPr="00174257" w:rsidRDefault="00417BFA">
      <w:pPr>
        <w:rPr>
          <w:rFonts w:ascii="Times New Roman" w:hAnsi="Times New Roman" w:cs="Times New Roman"/>
          <w:sz w:val="28"/>
          <w:szCs w:val="28"/>
        </w:rPr>
      </w:pPr>
      <w:r w:rsidRPr="00174257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Table</w:t>
      </w:r>
      <w:r w:rsidRPr="001742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Name</w:t>
      </w:r>
      <w:r w:rsidRPr="00174257">
        <w:rPr>
          <w:rFonts w:ascii="Times New Roman" w:hAnsi="Times New Roman" w:cs="Times New Roman"/>
          <w:sz w:val="28"/>
          <w:szCs w:val="28"/>
        </w:rPr>
        <w:t xml:space="preserve">: </w:t>
      </w:r>
      <w:r w:rsidR="00174257">
        <w:rPr>
          <w:rFonts w:ascii="Times New Roman" w:hAnsi="Times New Roman" w:cs="Times New Roman"/>
          <w:sz w:val="28"/>
          <w:szCs w:val="28"/>
        </w:rPr>
        <w:t>Groups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○ </w:t>
      </w:r>
      <w:r>
        <w:rPr>
          <w:rFonts w:ascii="Times New Roman" w:hAnsi="Times New Roman" w:cs="Times New Roman"/>
          <w:sz w:val="28"/>
          <w:szCs w:val="28"/>
        </w:rPr>
        <w:t>Description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74257">
        <w:rPr>
          <w:rFonts w:ascii="Times New Roman" w:hAnsi="Times New Roman" w:cs="Times New Roman"/>
          <w:sz w:val="28"/>
          <w:szCs w:val="28"/>
          <w:lang w:val="ru-RU"/>
        </w:rPr>
        <w:t>Содержит информацию о группах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○ </w:t>
      </w:r>
      <w:r>
        <w:rPr>
          <w:rFonts w:ascii="Times New Roman" w:hAnsi="Times New Roman" w:cs="Times New Roman"/>
          <w:sz w:val="28"/>
          <w:szCs w:val="28"/>
        </w:rPr>
        <w:t>Attributes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174257" w:rsidRPr="00174257" w:rsidRDefault="00777421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="00174257" w:rsidRPr="00174257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="00174257" w:rsidRPr="00174257">
        <w:rPr>
          <w:rFonts w:ascii="Times New Roman" w:hAnsi="Times New Roman" w:cs="Times New Roman"/>
          <w:sz w:val="28"/>
          <w:szCs w:val="28"/>
        </w:rPr>
        <w:t>group_</w:t>
      </w:r>
      <w:proofErr w:type="gramStart"/>
      <w:r w:rsidR="00174257" w:rsidRPr="00174257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varchar(20) &lt;&lt;PK&gt;&gt;  --</w:t>
      </w:r>
    </w:p>
    <w:p w:rsidR="00D85BAE" w:rsidRDefault="00777421" w:rsidP="00174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■</w:t>
      </w:r>
      <w:r w:rsidRPr="0077742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74257" w:rsidRPr="00174257">
        <w:rPr>
          <w:rFonts w:ascii="Times New Roman" w:hAnsi="Times New Roman" w:cs="Times New Roman"/>
          <w:sz w:val="28"/>
          <w:szCs w:val="28"/>
        </w:rPr>
        <w:t>description :</w:t>
      </w:r>
      <w:proofErr w:type="gramEnd"/>
      <w:r w:rsidR="00174257" w:rsidRPr="00174257">
        <w:rPr>
          <w:rFonts w:ascii="Times New Roman" w:hAnsi="Times New Roman" w:cs="Times New Roman"/>
          <w:sz w:val="28"/>
          <w:szCs w:val="28"/>
        </w:rPr>
        <w:t xml:space="preserve"> varchar(100)</w:t>
      </w:r>
    </w:p>
    <w:p w:rsidR="00174257" w:rsidRDefault="00174257" w:rsidP="00174257">
      <w:pPr>
        <w:rPr>
          <w:rFonts w:ascii="Times New Roman" w:hAnsi="Times New Roman" w:cs="Times New Roman"/>
          <w:sz w:val="28"/>
          <w:szCs w:val="28"/>
        </w:rPr>
      </w:pPr>
    </w:p>
    <w:p w:rsidR="00D85BAE" w:rsidRPr="00174257" w:rsidRDefault="00417B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A2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Взаимосвязи</w:t>
      </w:r>
      <w:r w:rsidRPr="0017425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● </w:t>
      </w:r>
      <w:r w:rsidR="00275A27">
        <w:rPr>
          <w:rFonts w:ascii="Times New Roman" w:hAnsi="Times New Roman" w:cs="Times New Roman"/>
          <w:sz w:val="28"/>
          <w:szCs w:val="28"/>
        </w:rPr>
        <w:t>Students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275A27">
        <w:rPr>
          <w:rFonts w:ascii="Times New Roman" w:hAnsi="Times New Roman" w:cs="Times New Roman"/>
          <w:sz w:val="28"/>
          <w:szCs w:val="28"/>
        </w:rPr>
        <w:t>Groups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 </w:t>
      </w:r>
      <w:proofErr w:type="gramStart"/>
      <w:r w:rsidR="00275A27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275A27">
        <w:rPr>
          <w:rFonts w:ascii="Times New Roman" w:hAnsi="Times New Roman" w:cs="Times New Roman"/>
          <w:sz w:val="28"/>
          <w:szCs w:val="28"/>
          <w:lang w:val="ru-RU"/>
        </w:rPr>
        <w:t xml:space="preserve"> одной группе может обучаться множество студентов.</w:t>
      </w:r>
    </w:p>
    <w:p w:rsidR="00D85BAE" w:rsidRPr="00275A27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>●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5A27">
        <w:rPr>
          <w:rFonts w:ascii="Times New Roman" w:hAnsi="Times New Roman" w:cs="Times New Roman"/>
          <w:sz w:val="28"/>
          <w:szCs w:val="28"/>
        </w:rPr>
        <w:t>Groups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275A27">
        <w:rPr>
          <w:rFonts w:ascii="Times New Roman" w:hAnsi="Times New Roman" w:cs="Times New Roman"/>
          <w:sz w:val="28"/>
          <w:szCs w:val="28"/>
        </w:rPr>
        <w:t>Schedule</w:t>
      </w: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 </w:t>
      </w:r>
      <w:proofErr w:type="gramStart"/>
      <w:r w:rsidR="00275A27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275A27">
        <w:rPr>
          <w:rFonts w:ascii="Times New Roman" w:hAnsi="Times New Roman" w:cs="Times New Roman"/>
          <w:sz w:val="28"/>
          <w:szCs w:val="28"/>
          <w:lang w:val="ru-RU"/>
        </w:rPr>
        <w:t xml:space="preserve"> одном расписании может быть указано множество групп.</w:t>
      </w:r>
    </w:p>
    <w:p w:rsidR="00275A27" w:rsidRDefault="00417BFA" w:rsidP="00275A2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● </w:t>
      </w:r>
      <w:r w:rsidR="00275A27">
        <w:rPr>
          <w:rFonts w:ascii="Times New Roman" w:hAnsi="Times New Roman" w:cs="Times New Roman"/>
          <w:sz w:val="28"/>
          <w:szCs w:val="28"/>
        </w:rPr>
        <w:t>Schedule</w:t>
      </w:r>
      <w:r w:rsidR="00275A27"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275A27" w:rsidRPr="00275A27">
        <w:rPr>
          <w:rFonts w:ascii="Times New Roman" w:hAnsi="Times New Roman" w:cs="Times New Roman"/>
          <w:sz w:val="28"/>
          <w:szCs w:val="28"/>
        </w:rPr>
        <w:t>Subjects</w:t>
      </w:r>
      <w:r w:rsidR="00275A27"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 </w:t>
      </w:r>
      <w:proofErr w:type="gramStart"/>
      <w:r w:rsidR="00275A27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="00275A27">
        <w:rPr>
          <w:rFonts w:ascii="Times New Roman" w:hAnsi="Times New Roman" w:cs="Times New Roman"/>
          <w:sz w:val="28"/>
          <w:szCs w:val="28"/>
          <w:lang w:val="ru-RU"/>
        </w:rPr>
        <w:t xml:space="preserve"> одном расписании могут встречаться различные предметы</w:t>
      </w:r>
      <w:r w:rsidR="00275A27" w:rsidRPr="00275A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85BAE" w:rsidRDefault="00417B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75A27">
        <w:rPr>
          <w:rFonts w:ascii="Times New Roman" w:hAnsi="Times New Roman" w:cs="Times New Roman"/>
          <w:sz w:val="28"/>
          <w:szCs w:val="28"/>
          <w:lang w:val="ru-RU"/>
        </w:rPr>
        <w:t>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5A27" w:rsidRPr="00275A27">
        <w:rPr>
          <w:rFonts w:ascii="Times New Roman" w:hAnsi="Times New Roman" w:cs="Times New Roman"/>
          <w:sz w:val="28"/>
          <w:szCs w:val="28"/>
        </w:rPr>
        <w:t>Teachers</w:t>
      </w:r>
      <w:r w:rsidR="00275A27" w:rsidRPr="00275A2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275A27" w:rsidRPr="00275A27">
        <w:rPr>
          <w:rFonts w:ascii="Times New Roman" w:hAnsi="Times New Roman" w:cs="Times New Roman"/>
          <w:sz w:val="28"/>
          <w:szCs w:val="28"/>
        </w:rPr>
        <w:t>Subjects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 xml:space="preserve"> (Многие</w:t>
      </w:r>
      <w:r w:rsidR="00275A27" w:rsidRPr="00275A27">
        <w:rPr>
          <w:rFonts w:ascii="Times New Roman" w:hAnsi="Times New Roman" w:cs="Times New Roman"/>
          <w:sz w:val="28"/>
          <w:szCs w:val="28"/>
          <w:lang w:val="ru-RU"/>
        </w:rPr>
        <w:t>-ко-Многим):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5A27" w:rsidRPr="00275A27">
        <w:rPr>
          <w:rFonts w:ascii="Times New Roman" w:hAnsi="Times New Roman" w:cs="Times New Roman"/>
          <w:sz w:val="28"/>
          <w:szCs w:val="28"/>
          <w:lang w:val="ru-RU"/>
        </w:rPr>
        <w:t>Один преподаватель мож</w:t>
      </w:r>
      <w:r w:rsidR="00275A27">
        <w:rPr>
          <w:rFonts w:ascii="Times New Roman" w:hAnsi="Times New Roman" w:cs="Times New Roman"/>
          <w:sz w:val="28"/>
          <w:szCs w:val="28"/>
          <w:lang w:val="ru-RU"/>
        </w:rPr>
        <w:t>ет вести несколько предметов, также, как и один предмет может проводиться разными преподавателями (например, лекцию ведет профессор, а практику – старший преподаватель</w:t>
      </w:r>
      <w:r w:rsidR="00275A27" w:rsidRPr="00275A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75A27" w:rsidRPr="00275A27" w:rsidRDefault="00275A2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85BAE" w:rsidRDefault="00417B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3: ER-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proofErr w:type="spellEnd"/>
    </w:p>
    <w:p w:rsidR="00D85BAE" w:rsidRDefault="00275A27" w:rsidP="00777421">
      <w:pPr>
        <w:ind w:left="-680" w:firstLine="0"/>
      </w:pPr>
      <w:r w:rsidRPr="00275A27">
        <w:rPr>
          <w:noProof/>
          <w:lang w:eastAsia="en-US"/>
        </w:rPr>
        <w:drawing>
          <wp:inline distT="0" distB="0" distL="0" distR="0" wp14:anchorId="39475899" wp14:editId="5F9A4208">
            <wp:extent cx="6749739" cy="21602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0936" cy="22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AE" w:rsidRDefault="00D85BAE">
      <w:pPr>
        <w:ind w:firstLine="0"/>
        <w:jc w:val="left"/>
      </w:pPr>
    </w:p>
    <w:p w:rsidR="00D85BAE" w:rsidRDefault="00D85BAE"/>
    <w:p w:rsidR="00D85BAE" w:rsidRDefault="00D85BAE">
      <w:pPr>
        <w:ind w:firstLine="0"/>
      </w:pPr>
    </w:p>
    <w:sectPr w:rsidR="00D85BAE">
      <w:headerReference w:type="default" r:id="rId8"/>
      <w:pgSz w:w="11906" w:h="16838"/>
      <w:pgMar w:top="1134" w:right="652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87E" w:rsidRDefault="001E087E">
      <w:r>
        <w:separator/>
      </w:r>
    </w:p>
  </w:endnote>
  <w:endnote w:type="continuationSeparator" w:id="0">
    <w:p w:rsidR="001E087E" w:rsidRDefault="001E0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87E" w:rsidRDefault="001E087E">
      <w:r>
        <w:separator/>
      </w:r>
    </w:p>
  </w:footnote>
  <w:footnote w:type="continuationSeparator" w:id="0">
    <w:p w:rsidR="001E087E" w:rsidRDefault="001E0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BAE" w:rsidRDefault="00D85BAE">
    <w:pPr>
      <w:pStyle w:val="af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751AAB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257"/>
    <w:rsid w:val="001743F4"/>
    <w:rsid w:val="00187C33"/>
    <w:rsid w:val="001936B7"/>
    <w:rsid w:val="00196AB1"/>
    <w:rsid w:val="001E087E"/>
    <w:rsid w:val="00201333"/>
    <w:rsid w:val="00210FA7"/>
    <w:rsid w:val="00216417"/>
    <w:rsid w:val="0026631D"/>
    <w:rsid w:val="00275A27"/>
    <w:rsid w:val="002B7F6D"/>
    <w:rsid w:val="002C2F53"/>
    <w:rsid w:val="0033518C"/>
    <w:rsid w:val="003437C2"/>
    <w:rsid w:val="00377186"/>
    <w:rsid w:val="003A1C03"/>
    <w:rsid w:val="00414627"/>
    <w:rsid w:val="00417BFA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77421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847"/>
    <w:rsid w:val="00CD5C4A"/>
    <w:rsid w:val="00CF7953"/>
    <w:rsid w:val="00D07232"/>
    <w:rsid w:val="00D10245"/>
    <w:rsid w:val="00D11E83"/>
    <w:rsid w:val="00D21BDD"/>
    <w:rsid w:val="00D37AAE"/>
    <w:rsid w:val="00D65F07"/>
    <w:rsid w:val="00D85BAE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E751AAB"/>
    <w:rsid w:val="3D2E204C"/>
    <w:rsid w:val="6679109D"/>
    <w:rsid w:val="6D4C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3B3A2"/>
  <w15:docId w15:val="{75899262-59BF-4A1F-9AC7-69D49C76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2" w:qFormat="1"/>
    <w:lsdException w:name="index 4" w:qFormat="1"/>
    <w:lsdException w:name="index 5" w:qFormat="1"/>
    <w:lsdException w:name="index 6" w:qFormat="1"/>
    <w:lsdException w:name="index 8" w:qFormat="1"/>
    <w:lsdException w:name="toc 1" w:qFormat="1"/>
    <w:lsdException w:name="toc 3" w:qFormat="1"/>
    <w:lsdException w:name="toc 4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table of authorities" w:qFormat="1"/>
    <w:lsdException w:name="macro" w:qFormat="1"/>
    <w:lsdException w:name="List" w:qFormat="1"/>
    <w:lsdException w:name="List Bullet" w:qFormat="1"/>
    <w:lsdException w:name="List 2" w:qFormat="1"/>
    <w:lsdException w:name="List 3" w:qFormat="1"/>
    <w:lsdException w:name="List 4" w:qFormat="1"/>
    <w:lsdException w:name="List 5" w:qFormat="1"/>
    <w:lsdException w:name="List Bullet 3" w:qFormat="1"/>
    <w:lsdException w:name="List Bullet 5" w:qFormat="1"/>
    <w:lsdException w:name="Title" w:qFormat="1"/>
    <w:lsdException w:name="Closing" w:qFormat="1"/>
    <w:lsdException w:name="Default Paragraph Font" w:semiHidden="1"/>
    <w:lsdException w:name="Body Text" w:qFormat="1"/>
    <w:lsdException w:name="List Continue 5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Strong" w:qFormat="1"/>
    <w:lsdException w:name="Emphasis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HTML Code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/>
    <w:lsdException w:name="Table Columns 3" w:semiHidden="1" w:unhideWhenUsed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/>
    <w:lsdException w:name="Table Grid 3" w:semiHidden="1" w:unhideWhenUsed="1"/>
    <w:lsdException w:name="Table Grid 4" w:semiHidden="1" w:unhideWhenUsed="1" w:qFormat="1"/>
    <w:lsdException w:name="Table Grid 5" w:semiHidden="1" w:unhideWhenUsed="1"/>
    <w:lsdException w:name="Table Grid 6" w:semiHidden="1" w:unhideWhenUsed="1"/>
    <w:lsdException w:name="Table Grid 7" w:semiHidden="1" w:unhideWhenUsed="1" w:qFormat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 w:qFormat="1"/>
    <w:lsdException w:name="Table List 4" w:semiHidden="1" w:unhideWhenUsed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/>
    <w:lsdException w:name="Table 3D effects 1" w:semiHidden="1" w:unhideWhenUsed="1"/>
    <w:lsdException w:name="Table 3D effects 2" w:semiHidden="1" w:unhideWhenUsed="1" w:qFormat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ind w:firstLine="709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1">
    <w:name w:val="heading 1"/>
    <w:basedOn w:val="a1"/>
    <w:next w:val="a1"/>
    <w:qFormat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1">
    <w:name w:val="heading 2"/>
    <w:basedOn w:val="a1"/>
    <w:next w:val="a1"/>
    <w:semiHidden/>
    <w:unhideWhenUsed/>
    <w:qFormat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1"/>
    <w:next w:val="a1"/>
    <w:semiHidden/>
    <w:unhideWhenUsed/>
    <w:qFormat/>
    <w:pPr>
      <w:keepNext/>
      <w:spacing w:before="240" w:after="60"/>
      <w:jc w:val="left"/>
      <w:outlineLvl w:val="2"/>
    </w:pPr>
    <w:rPr>
      <w:rFonts w:ascii="Arial" w:hAnsi="Arial" w:cs="Arial"/>
      <w:b/>
      <w:bCs/>
      <w:sz w:val="26"/>
      <w:szCs w:val="26"/>
    </w:rPr>
  </w:style>
  <w:style w:type="paragraph" w:styleId="41">
    <w:name w:val="heading 4"/>
    <w:basedOn w:val="a1"/>
    <w:next w:val="a1"/>
    <w:semiHidden/>
    <w:unhideWhenUsed/>
    <w:qFormat/>
    <w:pPr>
      <w:keepNext/>
      <w:spacing w:before="240" w:after="60"/>
      <w:jc w:val="left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spacing w:before="240" w:after="60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semiHidden/>
    <w:unhideWhenUsed/>
    <w:qFormat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spacing w:before="240" w:after="60"/>
      <w:jc w:val="left"/>
      <w:outlineLvl w:val="7"/>
    </w:pPr>
    <w:rPr>
      <w:i/>
      <w:iCs/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HTML">
    <w:name w:val="HTML Sample"/>
    <w:basedOn w:val="a2"/>
    <w:rPr>
      <w:rFonts w:ascii="Courier New" w:hAnsi="Courier New" w:cs="Courier New"/>
    </w:rPr>
  </w:style>
  <w:style w:type="character" w:styleId="a5">
    <w:name w:val="FollowedHyperlink"/>
    <w:basedOn w:val="a2"/>
    <w:rPr>
      <w:color w:val="800080"/>
      <w:u w:val="single"/>
    </w:rPr>
  </w:style>
  <w:style w:type="character" w:styleId="a6">
    <w:name w:val="footnote reference"/>
    <w:basedOn w:val="a2"/>
    <w:rPr>
      <w:vertAlign w:val="superscript"/>
    </w:rPr>
  </w:style>
  <w:style w:type="character" w:styleId="a7">
    <w:name w:val="annotation reference"/>
    <w:basedOn w:val="a2"/>
    <w:rPr>
      <w:sz w:val="21"/>
      <w:szCs w:val="21"/>
    </w:rPr>
  </w:style>
  <w:style w:type="character" w:styleId="a8">
    <w:name w:val="endnote reference"/>
    <w:basedOn w:val="a2"/>
    <w:rPr>
      <w:vertAlign w:val="superscript"/>
    </w:rPr>
  </w:style>
  <w:style w:type="character" w:styleId="HTML0">
    <w:name w:val="HTML Acronym"/>
    <w:basedOn w:val="a2"/>
  </w:style>
  <w:style w:type="character" w:styleId="a9">
    <w:name w:val="Emphasis"/>
    <w:basedOn w:val="a2"/>
    <w:qFormat/>
    <w:rPr>
      <w:i/>
      <w:iCs/>
    </w:rPr>
  </w:style>
  <w:style w:type="character" w:styleId="aa">
    <w:name w:val="Hyperlink"/>
    <w:basedOn w:val="a2"/>
    <w:rPr>
      <w:color w:val="0000FF"/>
      <w:u w:val="single"/>
    </w:rPr>
  </w:style>
  <w:style w:type="character" w:styleId="HTML1">
    <w:name w:val="HTML Keyboard"/>
    <w:basedOn w:val="a2"/>
    <w:rPr>
      <w:rFonts w:ascii="Courier New" w:hAnsi="Courier New" w:cs="Courier New"/>
      <w:sz w:val="20"/>
      <w:szCs w:val="20"/>
    </w:rPr>
  </w:style>
  <w:style w:type="character" w:styleId="HTML2">
    <w:name w:val="HTML Code"/>
    <w:basedOn w:val="a2"/>
    <w:qFormat/>
    <w:rPr>
      <w:rFonts w:ascii="Courier New" w:hAnsi="Courier New" w:cs="Courier New"/>
      <w:sz w:val="20"/>
      <w:szCs w:val="20"/>
    </w:rPr>
  </w:style>
  <w:style w:type="character" w:styleId="ab">
    <w:name w:val="page number"/>
    <w:basedOn w:val="a2"/>
  </w:style>
  <w:style w:type="character" w:styleId="ac">
    <w:name w:val="line number"/>
    <w:basedOn w:val="a2"/>
  </w:style>
  <w:style w:type="character" w:styleId="HTML3">
    <w:name w:val="HTML Definition"/>
    <w:basedOn w:val="a2"/>
    <w:rPr>
      <w:i/>
      <w:iCs/>
    </w:rPr>
  </w:style>
  <w:style w:type="character" w:styleId="HTML4">
    <w:name w:val="HTML Variable"/>
    <w:basedOn w:val="a2"/>
    <w:rPr>
      <w:i/>
      <w:iCs/>
    </w:rPr>
  </w:style>
  <w:style w:type="character" w:styleId="HTML5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ad">
    <w:name w:val="Strong"/>
    <w:basedOn w:val="a2"/>
    <w:qFormat/>
    <w:rPr>
      <w:b/>
      <w:bCs/>
    </w:rPr>
  </w:style>
  <w:style w:type="character" w:styleId="HTML6">
    <w:name w:val="HTML Cite"/>
    <w:basedOn w:val="a2"/>
    <w:qFormat/>
    <w:rPr>
      <w:i/>
      <w:iCs/>
    </w:rPr>
  </w:style>
  <w:style w:type="paragraph" w:styleId="ae">
    <w:name w:val="Balloon Text"/>
    <w:basedOn w:val="a1"/>
    <w:rPr>
      <w:sz w:val="16"/>
      <w:szCs w:val="16"/>
    </w:rPr>
  </w:style>
  <w:style w:type="paragraph" w:styleId="52">
    <w:name w:val="List 5"/>
    <w:basedOn w:val="a1"/>
    <w:qFormat/>
    <w:pPr>
      <w:ind w:left="1800" w:hanging="360"/>
    </w:pPr>
  </w:style>
  <w:style w:type="paragraph" w:styleId="af">
    <w:name w:val="List Continue"/>
    <w:basedOn w:val="a1"/>
    <w:pPr>
      <w:spacing w:after="120"/>
      <w:ind w:left="36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5">
    <w:name w:val="List Number 5"/>
    <w:basedOn w:val="a1"/>
    <w:pPr>
      <w:numPr>
        <w:numId w:val="1"/>
      </w:numPr>
    </w:pPr>
  </w:style>
  <w:style w:type="paragraph" w:styleId="af0">
    <w:name w:val="Closing"/>
    <w:basedOn w:val="a1"/>
    <w:qFormat/>
    <w:pPr>
      <w:ind w:left="4320"/>
    </w:pPr>
  </w:style>
  <w:style w:type="paragraph" w:styleId="af1">
    <w:name w:val="Normal Indent"/>
    <w:basedOn w:val="a1"/>
    <w:qFormat/>
    <w:pPr>
      <w:ind w:left="708"/>
    </w:pPr>
  </w:style>
  <w:style w:type="paragraph" w:styleId="23">
    <w:name w:val="envelope return"/>
    <w:basedOn w:val="a1"/>
    <w:qFormat/>
    <w:rPr>
      <w:rFonts w:ascii="Arial" w:hAnsi="Arial" w:cs="Arial"/>
    </w:rPr>
  </w:style>
  <w:style w:type="paragraph" w:styleId="af2">
    <w:name w:val="Plain Text"/>
    <w:basedOn w:val="a1"/>
    <w:rPr>
      <w:rFonts w:ascii="Courier New" w:hAnsi="Courier New" w:cs="Courier New"/>
    </w:rPr>
  </w:style>
  <w:style w:type="paragraph" w:styleId="32">
    <w:name w:val="Body Text Indent 3"/>
    <w:basedOn w:val="a1"/>
    <w:qFormat/>
    <w:pPr>
      <w:spacing w:after="120"/>
      <w:ind w:left="360"/>
    </w:pPr>
    <w:rPr>
      <w:sz w:val="16"/>
      <w:szCs w:val="16"/>
    </w:rPr>
  </w:style>
  <w:style w:type="paragraph" w:styleId="af3">
    <w:name w:val="endnote text"/>
    <w:basedOn w:val="a1"/>
    <w:pPr>
      <w:snapToGrid w:val="0"/>
      <w:jc w:val="left"/>
    </w:pPr>
  </w:style>
  <w:style w:type="paragraph" w:styleId="af4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f5">
    <w:name w:val="annotation text"/>
    <w:basedOn w:val="a1"/>
    <w:qFormat/>
    <w:pPr>
      <w:jc w:val="left"/>
    </w:pPr>
  </w:style>
  <w:style w:type="paragraph" w:styleId="10">
    <w:name w:val="index 1"/>
    <w:basedOn w:val="a1"/>
    <w:next w:val="a1"/>
    <w:qFormat/>
  </w:style>
  <w:style w:type="paragraph" w:styleId="af6">
    <w:name w:val="annotation subject"/>
    <w:basedOn w:val="af5"/>
    <w:next w:val="af5"/>
    <w:qFormat/>
    <w:rPr>
      <w:b/>
      <w:bCs/>
    </w:rPr>
  </w:style>
  <w:style w:type="paragraph" w:styleId="af7">
    <w:name w:val="Document Map"/>
    <w:basedOn w:val="a1"/>
    <w:pPr>
      <w:shd w:val="clear" w:color="auto" w:fill="000080"/>
    </w:pPr>
  </w:style>
  <w:style w:type="paragraph" w:styleId="af8">
    <w:name w:val="footnote text"/>
    <w:basedOn w:val="a1"/>
    <w:qFormat/>
    <w:pPr>
      <w:snapToGrid w:val="0"/>
      <w:jc w:val="left"/>
    </w:pPr>
    <w:rPr>
      <w:sz w:val="18"/>
      <w:szCs w:val="18"/>
    </w:rPr>
  </w:style>
  <w:style w:type="paragraph" w:styleId="80">
    <w:name w:val="toc 8"/>
    <w:basedOn w:val="a1"/>
    <w:next w:val="a1"/>
    <w:qFormat/>
    <w:pPr>
      <w:ind w:leftChars="1400" w:left="2940"/>
    </w:pPr>
  </w:style>
  <w:style w:type="paragraph" w:styleId="24">
    <w:name w:val="index 2"/>
    <w:basedOn w:val="a1"/>
    <w:next w:val="a1"/>
    <w:qFormat/>
    <w:pPr>
      <w:ind w:leftChars="200" w:left="200"/>
    </w:pPr>
  </w:style>
  <w:style w:type="paragraph" w:styleId="3">
    <w:name w:val="List Number 3"/>
    <w:basedOn w:val="a1"/>
    <w:pPr>
      <w:numPr>
        <w:numId w:val="2"/>
      </w:numPr>
    </w:pPr>
  </w:style>
  <w:style w:type="paragraph" w:styleId="HTML7">
    <w:name w:val="HTML Address"/>
    <w:basedOn w:val="a1"/>
    <w:qFormat/>
    <w:rPr>
      <w:i/>
      <w:iCs/>
    </w:rPr>
  </w:style>
  <w:style w:type="paragraph" w:styleId="70">
    <w:name w:val="index 7"/>
    <w:basedOn w:val="a1"/>
    <w:next w:val="a1"/>
    <w:pPr>
      <w:ind w:leftChars="1200" w:left="1200"/>
    </w:pPr>
  </w:style>
  <w:style w:type="paragraph" w:styleId="33">
    <w:name w:val="index 3"/>
    <w:basedOn w:val="a1"/>
    <w:next w:val="a1"/>
    <w:pPr>
      <w:ind w:leftChars="400" w:left="400"/>
    </w:pPr>
  </w:style>
  <w:style w:type="paragraph" w:styleId="53">
    <w:name w:val="index 5"/>
    <w:basedOn w:val="a1"/>
    <w:next w:val="a1"/>
    <w:qFormat/>
    <w:pPr>
      <w:ind w:leftChars="800" w:left="8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af9">
    <w:name w:val="header"/>
    <w:basedOn w:val="a1"/>
    <w:pPr>
      <w:tabs>
        <w:tab w:val="center" w:pos="4153"/>
        <w:tab w:val="right" w:pos="8306"/>
      </w:tabs>
    </w:pPr>
  </w:style>
  <w:style w:type="paragraph" w:styleId="90">
    <w:name w:val="toc 9"/>
    <w:basedOn w:val="a1"/>
    <w:next w:val="a1"/>
    <w:qFormat/>
    <w:pPr>
      <w:ind w:leftChars="1600" w:left="3360"/>
    </w:pPr>
  </w:style>
  <w:style w:type="paragraph" w:styleId="71">
    <w:name w:val="toc 7"/>
    <w:basedOn w:val="a1"/>
    <w:next w:val="a1"/>
    <w:pPr>
      <w:ind w:leftChars="1200" w:left="2520"/>
    </w:pPr>
  </w:style>
  <w:style w:type="paragraph" w:styleId="60">
    <w:name w:val="index 6"/>
    <w:basedOn w:val="a1"/>
    <w:next w:val="a1"/>
    <w:qFormat/>
    <w:pPr>
      <w:ind w:leftChars="1000" w:left="1000"/>
    </w:pPr>
  </w:style>
  <w:style w:type="paragraph" w:styleId="afa">
    <w:name w:val="envelope address"/>
    <w:basedOn w:val="a1"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81">
    <w:name w:val="index 8"/>
    <w:basedOn w:val="a1"/>
    <w:next w:val="a1"/>
    <w:qFormat/>
    <w:pPr>
      <w:ind w:leftChars="1400" w:left="1400"/>
    </w:pPr>
  </w:style>
  <w:style w:type="paragraph" w:styleId="afb">
    <w:name w:val="Body Text"/>
    <w:basedOn w:val="a1"/>
    <w:qFormat/>
    <w:pPr>
      <w:spacing w:after="120"/>
    </w:pPr>
  </w:style>
  <w:style w:type="paragraph" w:styleId="91">
    <w:name w:val="index 9"/>
    <w:basedOn w:val="a1"/>
    <w:next w:val="a1"/>
    <w:pPr>
      <w:ind w:leftChars="1600" w:left="1600"/>
    </w:pPr>
  </w:style>
  <w:style w:type="paragraph" w:styleId="4">
    <w:name w:val="List Number 4"/>
    <w:basedOn w:val="a1"/>
    <w:pPr>
      <w:numPr>
        <w:numId w:val="3"/>
      </w:numPr>
    </w:pPr>
  </w:style>
  <w:style w:type="paragraph" w:styleId="afc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afd">
    <w:name w:val="index heading"/>
    <w:basedOn w:val="a1"/>
    <w:next w:val="10"/>
    <w:rPr>
      <w:rFonts w:ascii="Arial" w:hAnsi="Arial" w:cs="Arial"/>
      <w:b/>
      <w:bCs/>
    </w:rPr>
  </w:style>
  <w:style w:type="paragraph" w:styleId="11">
    <w:name w:val="toc 1"/>
    <w:basedOn w:val="a1"/>
    <w:next w:val="a1"/>
    <w:qFormat/>
  </w:style>
  <w:style w:type="paragraph" w:styleId="afe">
    <w:name w:val="table of authorities"/>
    <w:basedOn w:val="a1"/>
    <w:next w:val="a1"/>
    <w:qFormat/>
    <w:pPr>
      <w:ind w:leftChars="200" w:left="420"/>
    </w:pPr>
  </w:style>
  <w:style w:type="paragraph" w:styleId="aff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="709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61">
    <w:name w:val="toc 6"/>
    <w:basedOn w:val="a1"/>
    <w:next w:val="a1"/>
    <w:pPr>
      <w:ind w:leftChars="1000" w:left="2100"/>
    </w:pPr>
  </w:style>
  <w:style w:type="paragraph" w:styleId="aff0">
    <w:name w:val="table of figures"/>
    <w:basedOn w:val="a1"/>
    <w:next w:val="a1"/>
    <w:qFormat/>
    <w:pPr>
      <w:ind w:leftChars="200" w:left="200" w:hangingChars="200" w:hanging="200"/>
    </w:pPr>
  </w:style>
  <w:style w:type="paragraph" w:styleId="34">
    <w:name w:val="toc 3"/>
    <w:basedOn w:val="a1"/>
    <w:next w:val="a1"/>
    <w:qFormat/>
    <w:pPr>
      <w:ind w:leftChars="400" w:left="840"/>
    </w:pPr>
  </w:style>
  <w:style w:type="paragraph" w:styleId="25">
    <w:name w:val="toc 2"/>
    <w:basedOn w:val="a1"/>
    <w:next w:val="a1"/>
    <w:pPr>
      <w:ind w:leftChars="200" w:left="420"/>
    </w:pPr>
  </w:style>
  <w:style w:type="paragraph" w:styleId="43">
    <w:name w:val="toc 4"/>
    <w:basedOn w:val="a1"/>
    <w:next w:val="a1"/>
    <w:qFormat/>
    <w:pPr>
      <w:ind w:leftChars="600" w:left="1260"/>
    </w:pPr>
  </w:style>
  <w:style w:type="paragraph" w:styleId="54">
    <w:name w:val="toc 5"/>
    <w:basedOn w:val="a1"/>
    <w:next w:val="a1"/>
    <w:pPr>
      <w:ind w:leftChars="800" w:left="1680"/>
    </w:pPr>
  </w:style>
  <w:style w:type="paragraph" w:styleId="aff1">
    <w:name w:val="Note Heading"/>
    <w:basedOn w:val="a1"/>
    <w:next w:val="a1"/>
  </w:style>
  <w:style w:type="paragraph" w:styleId="aff2">
    <w:name w:val="Date"/>
    <w:basedOn w:val="a1"/>
    <w:next w:val="a1"/>
    <w:qFormat/>
  </w:style>
  <w:style w:type="paragraph" w:styleId="50">
    <w:name w:val="List Bullet 5"/>
    <w:basedOn w:val="a1"/>
    <w:qFormat/>
    <w:pPr>
      <w:numPr>
        <w:numId w:val="4"/>
      </w:numPr>
    </w:pPr>
  </w:style>
  <w:style w:type="paragraph" w:styleId="aff3">
    <w:name w:val="Body Text First Indent"/>
    <w:basedOn w:val="afb"/>
    <w:qFormat/>
    <w:pPr>
      <w:ind w:firstLine="210"/>
    </w:pPr>
  </w:style>
  <w:style w:type="paragraph" w:styleId="26">
    <w:name w:val="Body Text First Indent 2"/>
    <w:basedOn w:val="aff4"/>
    <w:pPr>
      <w:ind w:firstLine="210"/>
    </w:pPr>
  </w:style>
  <w:style w:type="paragraph" w:styleId="aff4">
    <w:name w:val="Body Text Indent"/>
    <w:basedOn w:val="a1"/>
    <w:pPr>
      <w:spacing w:after="120"/>
      <w:ind w:left="360"/>
    </w:pPr>
  </w:style>
  <w:style w:type="paragraph" w:styleId="40">
    <w:name w:val="List Bullet 4"/>
    <w:basedOn w:val="a1"/>
    <w:pPr>
      <w:numPr>
        <w:numId w:val="5"/>
      </w:numPr>
    </w:pPr>
  </w:style>
  <w:style w:type="paragraph" w:styleId="a0">
    <w:name w:val="List Bullet"/>
    <w:basedOn w:val="a1"/>
    <w:qFormat/>
    <w:pPr>
      <w:numPr>
        <w:numId w:val="6"/>
      </w:numPr>
    </w:pPr>
  </w:style>
  <w:style w:type="paragraph" w:styleId="20">
    <w:name w:val="List Bullet 2"/>
    <w:basedOn w:val="a1"/>
    <w:pPr>
      <w:numPr>
        <w:numId w:val="7"/>
      </w:numPr>
    </w:pPr>
  </w:style>
  <w:style w:type="paragraph" w:styleId="30">
    <w:name w:val="List Bullet 3"/>
    <w:basedOn w:val="a1"/>
    <w:qFormat/>
    <w:pPr>
      <w:numPr>
        <w:numId w:val="8"/>
      </w:numPr>
    </w:pPr>
  </w:style>
  <w:style w:type="paragraph" w:styleId="aff5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aff6">
    <w:name w:val="footer"/>
    <w:basedOn w:val="a1"/>
    <w:pPr>
      <w:tabs>
        <w:tab w:val="center" w:pos="4153"/>
        <w:tab w:val="right" w:pos="8306"/>
      </w:tabs>
    </w:pPr>
  </w:style>
  <w:style w:type="paragraph" w:styleId="a">
    <w:name w:val="List Number"/>
    <w:basedOn w:val="a1"/>
    <w:pPr>
      <w:numPr>
        <w:numId w:val="9"/>
      </w:numPr>
    </w:pPr>
  </w:style>
  <w:style w:type="paragraph" w:styleId="2">
    <w:name w:val="List Number 2"/>
    <w:basedOn w:val="a1"/>
    <w:pPr>
      <w:numPr>
        <w:numId w:val="10"/>
      </w:numPr>
    </w:pPr>
  </w:style>
  <w:style w:type="paragraph" w:styleId="aff7">
    <w:name w:val="List"/>
    <w:basedOn w:val="a1"/>
    <w:qFormat/>
    <w:pPr>
      <w:ind w:left="360" w:hanging="360"/>
    </w:pPr>
  </w:style>
  <w:style w:type="paragraph" w:styleId="aff8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35">
    <w:name w:val="Body Text 3"/>
    <w:basedOn w:val="a1"/>
    <w:qFormat/>
    <w:pPr>
      <w:spacing w:after="120"/>
    </w:pPr>
    <w:rPr>
      <w:sz w:val="16"/>
      <w:szCs w:val="16"/>
    </w:rPr>
  </w:style>
  <w:style w:type="paragraph" w:styleId="27">
    <w:name w:val="Body Text Indent 2"/>
    <w:basedOn w:val="a1"/>
    <w:qFormat/>
    <w:pPr>
      <w:spacing w:after="120" w:line="480" w:lineRule="auto"/>
      <w:ind w:left="360"/>
    </w:pPr>
  </w:style>
  <w:style w:type="paragraph" w:styleId="aff9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fa">
    <w:name w:val="Signature"/>
    <w:basedOn w:val="a1"/>
    <w:pPr>
      <w:ind w:left="4320"/>
    </w:pPr>
  </w:style>
  <w:style w:type="paragraph" w:styleId="affb">
    <w:name w:val="Salutation"/>
    <w:basedOn w:val="a1"/>
    <w:next w:val="a1"/>
    <w:qFormat/>
  </w:style>
  <w:style w:type="paragraph" w:styleId="28">
    <w:name w:val="List Continue 2"/>
    <w:basedOn w:val="a1"/>
    <w:pPr>
      <w:spacing w:after="120"/>
      <w:ind w:left="720"/>
    </w:pPr>
  </w:style>
  <w:style w:type="paragraph" w:styleId="36">
    <w:name w:val="List Continue 3"/>
    <w:basedOn w:val="a1"/>
    <w:pPr>
      <w:spacing w:after="120"/>
      <w:ind w:left="1080"/>
    </w:pPr>
  </w:style>
  <w:style w:type="paragraph" w:styleId="44">
    <w:name w:val="List Continue 4"/>
    <w:basedOn w:val="a1"/>
    <w:pPr>
      <w:spacing w:after="120"/>
      <w:ind w:left="1440"/>
    </w:pPr>
  </w:style>
  <w:style w:type="paragraph" w:styleId="55">
    <w:name w:val="List Continue 5"/>
    <w:basedOn w:val="a1"/>
    <w:qFormat/>
    <w:pPr>
      <w:spacing w:after="120"/>
      <w:ind w:left="1800"/>
    </w:pPr>
  </w:style>
  <w:style w:type="paragraph" w:styleId="29">
    <w:name w:val="List 2"/>
    <w:basedOn w:val="a1"/>
    <w:qFormat/>
    <w:pPr>
      <w:ind w:left="720" w:hanging="360"/>
    </w:pPr>
  </w:style>
  <w:style w:type="paragraph" w:styleId="37">
    <w:name w:val="List 3"/>
    <w:basedOn w:val="a1"/>
    <w:qFormat/>
    <w:pPr>
      <w:ind w:left="1080" w:hanging="360"/>
    </w:pPr>
  </w:style>
  <w:style w:type="paragraph" w:styleId="45">
    <w:name w:val="List 4"/>
    <w:basedOn w:val="a1"/>
    <w:qFormat/>
    <w:pPr>
      <w:ind w:left="1440" w:hanging="360"/>
    </w:pPr>
  </w:style>
  <w:style w:type="paragraph" w:styleId="HTML8">
    <w:name w:val="HTML Preformatted"/>
    <w:basedOn w:val="a1"/>
    <w:rPr>
      <w:rFonts w:ascii="Courier New" w:hAnsi="Courier New" w:cs="Courier New"/>
    </w:rPr>
  </w:style>
  <w:style w:type="paragraph" w:styleId="affc">
    <w:name w:val="Block Text"/>
    <w:basedOn w:val="a1"/>
    <w:qFormat/>
    <w:pPr>
      <w:spacing w:after="120"/>
      <w:ind w:left="1440" w:right="1440"/>
    </w:pPr>
  </w:style>
  <w:style w:type="paragraph" w:styleId="affd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affe">
    <w:name w:val="E-mail Signature"/>
    <w:basedOn w:val="a1"/>
    <w:qFormat/>
  </w:style>
  <w:style w:type="table" w:styleId="2a">
    <w:name w:val="Table Colorful 2"/>
    <w:basedOn w:val="a3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">
    <w:name w:val="Table Subtle 1"/>
    <w:basedOn w:val="a3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">
    <w:name w:val="Table Theme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3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Grid 1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3D effects 2"/>
    <w:basedOn w:val="a3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5">
    <w:name w:val="Table List 5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0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38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3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3a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1">
    <w:name w:val="Table Professional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2">
    <w:name w:val="Table Elegant"/>
    <w:basedOn w:val="a3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Colorful 1"/>
    <w:basedOn w:val="a3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30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008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afff3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48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Columns 1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orful 3"/>
    <w:basedOn w:val="a3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sz="36" w:space="0" w:color="000000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57">
    <w:name w:val="Table Columns 5"/>
    <w:basedOn w:val="a3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2e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Table Grid 7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18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sz="6" w:space="0" w:color="80808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2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0">
    <w:name w:val="Table List 2"/>
    <w:basedOn w:val="a3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dakhn</dc:creator>
  <cp:lastModifiedBy>RM</cp:lastModifiedBy>
  <cp:revision>2</cp:revision>
  <dcterms:created xsi:type="dcterms:W3CDTF">2025-08-10T20:16:00Z</dcterms:created>
  <dcterms:modified xsi:type="dcterms:W3CDTF">2025-08-10T20:16:00Z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C9D73BF72DAB495FBC21B06A979B8320_11</vt:lpwstr>
  </property>
</Properties>
</file>